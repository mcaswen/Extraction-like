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BE0D1">
      <w:pPr>
        <w:spacing w:after="60"/>
      </w:pPr>
      <w:r>
        <w:rPr>
          <w:rFonts w:ascii="Calibri" w:hAnsi="Calibri" w:eastAsia="微软雅黑"/>
          <w:b/>
          <w:color w:val="1F4D78"/>
          <w:sz w:val="48"/>
        </w:rPr>
        <w:t>敌人数值配置与调试清单</w:t>
      </w:r>
    </w:p>
    <w:p w14:paraId="3D733B2D">
      <w:pPr>
        <w:pStyle w:val="3"/>
      </w:pPr>
      <w:bookmarkStart w:id="0" w:name="_GoBack"/>
      <w:bookmarkEnd w:id="0"/>
      <w:r>
        <w:rPr>
          <w:rFonts w:ascii="Calibri" w:hAnsi="Calibri" w:eastAsia="微软雅黑"/>
          <w:color w:val="2E74B5"/>
        </w:rPr>
        <w:t>配置资产总览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7CF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3B3EF88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敌人</w:t>
            </w:r>
          </w:p>
        </w:tc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FC1539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配置资产路径</w:t>
            </w:r>
          </w:p>
        </w:tc>
        <w:tc>
          <w:tcPr>
            <w:tcW w:w="408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6AA61E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用途</w:t>
            </w:r>
          </w:p>
        </w:tc>
      </w:tr>
      <w:tr w14:paraId="4E4F4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EB1DEB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Basic Melee</w:t>
            </w:r>
          </w:p>
        </w:tc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2392E8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Assets/SO/Enemies/SO_Enemy_BasicMelee.asset</w:t>
            </w:r>
          </w:p>
        </w:tc>
        <w:tc>
          <w:tcPr>
            <w:tcW w:w="408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E00306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基础近战敌人，用于验证血量、普通追击、贴身攻击节奏。</w:t>
            </w:r>
          </w:p>
        </w:tc>
      </w:tr>
      <w:tr w14:paraId="30660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D31ADF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Ranged</w:t>
            </w:r>
          </w:p>
        </w:tc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FE3D89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Assets/SO/Enemies/SO_Enemy_Ranged.asset</w:t>
            </w:r>
          </w:p>
        </w:tc>
        <w:tc>
          <w:tcPr>
            <w:tcW w:w="408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DC426A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远程射击敌人，适合做中距离压力和走位检查。</w:t>
            </w:r>
          </w:p>
        </w:tc>
      </w:tr>
      <w:tr w14:paraId="01A54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78B40C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Modern Strander</w:t>
            </w:r>
          </w:p>
        </w:tc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2A6FE1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Assets/SO/Enemies/SO_Enemy_ModernStrander.asset</w:t>
            </w:r>
          </w:p>
        </w:tc>
        <w:tc>
          <w:tcPr>
            <w:tcW w:w="408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2C9865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触手牵引 + 腐蚀敌人，用于制造短距离控制和持续伤害。</w:t>
            </w:r>
          </w:p>
        </w:tc>
      </w:tr>
      <w:tr w14:paraId="4025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08B56B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Ancient Strander</w:t>
            </w:r>
          </w:p>
        </w:tc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824C98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Assets/SO/Enemies/SO_Enemy_AncientStrander.asset</w:t>
            </w:r>
          </w:p>
        </w:tc>
        <w:tc>
          <w:tcPr>
            <w:tcW w:w="408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CC2916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近战横扫 + 中距离咬击敌人，用于测试近中距离转换。</w:t>
            </w:r>
          </w:p>
        </w:tc>
      </w:tr>
      <w:tr w14:paraId="1E6CD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8307B9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Tidal Aberration</w:t>
            </w:r>
          </w:p>
        </w:tc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4995A0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Assets/SO/Enemies/SO_Enemy_TidalAberration.asset</w:t>
            </w:r>
          </w:p>
        </w:tc>
        <w:tc>
          <w:tcPr>
            <w:tcW w:w="408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009946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电击近战 + 水流击退敌人，用于做沉默、击退、远近双技能压力。</w:t>
            </w:r>
          </w:p>
        </w:tc>
      </w:tr>
      <w:tr w14:paraId="0BADF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09E243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Anchor Sentinel</w:t>
            </w:r>
          </w:p>
        </w:tc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DFDD38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Assets/SO/Enemies/SO_Enemy_AnchorSentinel.asset</w:t>
            </w:r>
          </w:p>
        </w:tc>
        <w:tc>
          <w:tcPr>
            <w:tcW w:w="408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936E14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符文解谜 + 光束炮台敌人，用于制造定点威胁和解谜压力。</w:t>
            </w:r>
          </w:p>
        </w:tc>
      </w:tr>
      <w:tr w14:paraId="02A9D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5793C5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Hunter Boss</w:t>
            </w:r>
          </w:p>
        </w:tc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082A4F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Assets/SO/Enemies/SO_Enemy_HunterBoss.asset</w:t>
            </w:r>
          </w:p>
        </w:tc>
        <w:tc>
          <w:tcPr>
            <w:tcW w:w="408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2657AD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Boss，包含追击、近战横扫、旋涡投锚、怒吼与护盾阶段。</w:t>
            </w:r>
          </w:p>
        </w:tc>
      </w:tr>
    </w:tbl>
    <w:p w14:paraId="10EEAD89">
      <w:pPr>
        <w:pStyle w:val="3"/>
      </w:pPr>
      <w:r>
        <w:rPr>
          <w:rFonts w:ascii="Calibri" w:hAnsi="Calibri" w:eastAsia="微软雅黑"/>
          <w:color w:val="2E74B5"/>
        </w:rPr>
        <w:t>通用字段说明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6EC7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198B9C68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Inspector 字段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C36848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中文含义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A6C8BA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调参影响</w:t>
            </w:r>
          </w:p>
        </w:tc>
      </w:tr>
      <w:tr w14:paraId="1E7C3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B582B0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Display Name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F69345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显示名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5A6535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仅用于识别配置资产，方便策划在 Project/Inspector 中确认。</w:t>
            </w:r>
          </w:p>
        </w:tc>
      </w:tr>
      <w:tr w14:paraId="4361C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F8F85D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Max Health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635A12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最大生命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8F6889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越高越耐打；会直接影响击杀耗时。</w:t>
            </w:r>
          </w:p>
        </w:tc>
      </w:tr>
      <w:tr w14:paraId="40D4B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20AC49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Spawn Loot On Death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2A925C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死亡是否生成掉落容器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54D662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关闭后该敌人死亡不生成掉落箱。</w:t>
            </w:r>
          </w:p>
        </w:tc>
      </w:tr>
      <w:tr w14:paraId="06359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E006FC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Death Loot Container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D0124B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死亡掉落容器预制体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5563E4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一般保持默认 LootBox，除非要做专属掉落容器。</w:t>
            </w:r>
          </w:p>
        </w:tc>
      </w:tr>
      <w:tr w14:paraId="60B2E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1E637B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Patrol Mode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9BF81A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巡逻模式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ADBE4D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RandomRadius 使用半径随机巡逻；FixedRoute 需要 prefab 上有巡逻路线组件。</w:t>
            </w:r>
          </w:p>
        </w:tc>
      </w:tr>
      <w:tr w14:paraId="45CC3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B7A546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Patrol Radius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8E4768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随机巡逻半径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6D3B64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越大巡逻覆盖范围越广；太大可能离开关卡节奏区域。</w:t>
            </w:r>
          </w:p>
        </w:tc>
      </w:tr>
      <w:tr w14:paraId="2C866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D551EB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Wait Time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4ACD36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到达巡逻点后的等待时间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A1C5F7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越短越活跃，越长越像守点。</w:t>
            </w:r>
          </w:p>
        </w:tc>
      </w:tr>
      <w:tr w14:paraId="0BB63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8ED518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Awareness Preset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99AEF2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感知复杂度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53138C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SimpleVisionOnly 最简单；VisionWithSearch 看到后会搜索；FullSuspicion 支持完整可疑源。</w:t>
            </w:r>
          </w:p>
        </w:tc>
      </w:tr>
      <w:tr w14:paraId="00CF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4A9CDC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221BFC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发现玩家距离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90AD08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进入这个距离且视线成立时开始追击或攻击。</w:t>
            </w:r>
          </w:p>
        </w:tc>
      </w:tr>
      <w:tr w14:paraId="2D4C2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08542E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View Angle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1C4BFA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视野角度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482A12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越大越容易被发现；360 表示近似全向感知。</w:t>
            </w:r>
          </w:p>
        </w:tc>
      </w:tr>
      <w:tr w14:paraId="6F688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F0A01A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Lose Range</w:t>
            </w:r>
          </w:p>
        </w:tc>
        <w:tc>
          <w:tcPr>
            <w:tcW w:w="215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F2CE14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脱战距离</w:t>
            </w:r>
          </w:p>
        </w:tc>
        <w:tc>
          <w:tcPr>
            <w:tcW w:w="498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886B41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玩家超过该距离时回巡逻；必须大于等于 Detection Range。</w:t>
            </w:r>
          </w:p>
        </w:tc>
      </w:tr>
    </w:tbl>
    <w:p w14:paraId="1AECFD9D">
      <w:pPr>
        <w:pStyle w:val="3"/>
      </w:pPr>
      <w:r>
        <w:rPr>
          <w:rFonts w:ascii="Calibri" w:hAnsi="Calibri" w:eastAsia="微软雅黑"/>
          <w:color w:val="2E74B5"/>
        </w:rPr>
        <w:t>每个敌人的当前数值与专属字段</w:t>
      </w:r>
    </w:p>
    <w:p w14:paraId="6CF735A8">
      <w:pPr>
        <w:pStyle w:val="4"/>
      </w:pPr>
      <w:r>
        <w:rPr>
          <w:rFonts w:ascii="Calibri" w:hAnsi="Calibri" w:eastAsia="微软雅黑"/>
          <w:color w:val="2E74B5"/>
        </w:rPr>
        <w:t>Basic Melee</w:t>
      </w:r>
    </w:p>
    <w:p w14:paraId="2F5F8D00">
      <w:r>
        <w:rPr>
          <w:rFonts w:ascii="Calibri" w:hAnsi="Calibri" w:eastAsia="微软雅黑"/>
          <w:sz w:val="21"/>
        </w:rPr>
        <w:t>基础近战敌人，用于验证血量、普通追击、贴身攻击节奏。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1674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804CF6B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配置资产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AE37A3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Assets/SO/Enemies/SO_Enemy_BasicMelee.asset</w:t>
            </w:r>
          </w:p>
        </w:tc>
      </w:tr>
      <w:tr w14:paraId="5BCB1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C6FB02B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关联 prefab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4572D6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Assets/Prefabs/EnemyPrefab/Enemy.prefab</w:t>
            </w:r>
          </w:p>
        </w:tc>
      </w:tr>
    </w:tbl>
    <w:p w14:paraId="47C16C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E054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567E8E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当前字段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1DCB34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当前值</w:t>
            </w:r>
          </w:p>
        </w:tc>
      </w:tr>
      <w:tr w14:paraId="12346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3D5608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Display Name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9AD252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Enemy</w:t>
            </w:r>
          </w:p>
        </w:tc>
      </w:tr>
      <w:tr w14:paraId="51111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5C3FB3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Max Health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115998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</w:tr>
      <w:tr w14:paraId="31324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68B7B1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Patrol Radius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912F6D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</w:tr>
      <w:tr w14:paraId="434F8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8EAE69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Wait Time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272263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</w:tr>
      <w:tr w14:paraId="78FB2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BAE5FD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B92BDE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 w14:paraId="1584D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E9EC9F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View Angle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201C2A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112</w:t>
            </w:r>
          </w:p>
        </w:tc>
      </w:tr>
      <w:tr w14:paraId="1B162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F39449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Lose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C054F2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20</w:t>
            </w:r>
          </w:p>
        </w:tc>
      </w:tr>
      <w:tr w14:paraId="2E968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3C15D6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ADFD48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2.5</w:t>
            </w:r>
          </w:p>
        </w:tc>
      </w:tr>
      <w:tr w14:paraId="06A3E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984833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FC861B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 w14:paraId="37D06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1A3014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Interval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2694FD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1.5</w:t>
            </w:r>
          </w:p>
        </w:tc>
      </w:tr>
    </w:tbl>
    <w:p w14:paraId="50FB577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8558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5341DD9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专属字段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72E0A41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中文含义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446304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调参影响</w:t>
            </w:r>
          </w:p>
        </w:tc>
      </w:tr>
      <w:tr w14:paraId="4714D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C3371D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Range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F88198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近战可命中距离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5E4535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调大后更容易贴不到也打中；调小会更依赖追击贴脸。</w:t>
            </w:r>
          </w:p>
        </w:tc>
      </w:tr>
      <w:tr w14:paraId="4A501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786A9A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6B74E4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每次近战伤害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22CD91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主要决定玩家被贴身后的惩罚强度。</w:t>
            </w:r>
          </w:p>
        </w:tc>
      </w:tr>
      <w:tr w14:paraId="7647C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6233E4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Interval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C4BEA7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两次攻击间隔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723B70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越小 DPS 越高；低于 1 秒会明显压迫。</w:t>
            </w:r>
          </w:p>
        </w:tc>
      </w:tr>
    </w:tbl>
    <w:p w14:paraId="41F75D23">
      <w:pPr>
        <w:pStyle w:val="4"/>
      </w:pPr>
      <w:r>
        <w:rPr>
          <w:rFonts w:ascii="Calibri" w:hAnsi="Calibri" w:eastAsia="微软雅黑"/>
          <w:color w:val="2E74B5"/>
        </w:rPr>
        <w:t>Ranged</w:t>
      </w:r>
    </w:p>
    <w:p w14:paraId="499EF43A">
      <w:r>
        <w:rPr>
          <w:rFonts w:ascii="Calibri" w:hAnsi="Calibri" w:eastAsia="微软雅黑"/>
          <w:sz w:val="21"/>
        </w:rPr>
        <w:t>远程射击敌人，适合做中距离压力和走位检查。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376D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653161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配置资产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B35853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Assets/SO/Enemies/SO_Enemy_Ranged.asset</w:t>
            </w:r>
          </w:p>
        </w:tc>
      </w:tr>
      <w:tr w14:paraId="266CC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549D877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关联 prefab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5B8DA5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Assets/Prefabs/EnemyPrefab/Pfb_Enemy_RangedEnemy.prefab</w:t>
            </w:r>
          </w:p>
        </w:tc>
      </w:tr>
    </w:tbl>
    <w:p w14:paraId="3A9E6B6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40F2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0FF6D5E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当前字段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388177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当前值</w:t>
            </w:r>
          </w:p>
        </w:tc>
      </w:tr>
      <w:tr w14:paraId="3AAF7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7A2971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Display Name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60289F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RangedEnemy</w:t>
            </w:r>
          </w:p>
        </w:tc>
      </w:tr>
      <w:tr w14:paraId="11A52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755723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Max Health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B7037C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</w:tr>
      <w:tr w14:paraId="201D8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2FC028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Patrol Radius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F85730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</w:tr>
      <w:tr w14:paraId="2CB89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8B9B9B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Wait Time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26464E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</w:tr>
      <w:tr w14:paraId="1DCCB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0FE602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A0FFC1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 w14:paraId="685F1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0B8B6A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View Angle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301049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112</w:t>
            </w:r>
          </w:p>
        </w:tc>
      </w:tr>
      <w:tr w14:paraId="7ABE5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E21394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Lose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A5157B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20</w:t>
            </w:r>
          </w:p>
        </w:tc>
      </w:tr>
      <w:tr w14:paraId="54014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08476F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6DB65B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</w:tr>
      <w:tr w14:paraId="2717B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AB6A51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Bullet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1B1B40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 w14:paraId="519E8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734C5D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Interval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0ACD27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</w:tr>
      <w:tr w14:paraId="6C706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63695F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Bullet Speed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87CE31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 w14:paraId="5EFBC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887266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Bullet Lifetime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F50FCF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</w:tr>
    </w:tbl>
    <w:p w14:paraId="65D7774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4AA9533"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A697A6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专属字段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4DF72D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中文含义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13CC3D6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调参影响</w:t>
            </w:r>
          </w:p>
        </w:tc>
      </w:tr>
      <w:tr w14:paraId="5DED2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CA6CB1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Range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96C4AA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停下射击距离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3EBF4C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越大越早开火；建议小于等于 Detection Range，避免刚看见就远距离压制过强。</w:t>
            </w:r>
          </w:p>
        </w:tc>
      </w:tr>
      <w:tr w14:paraId="52069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026084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Bullet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FEA169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子弹伤害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342C96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命中惩罚强度。</w:t>
            </w:r>
          </w:p>
        </w:tc>
      </w:tr>
      <w:tr w14:paraId="0D8AE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DF7ED6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Attack Interval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400A0E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射击间隔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F9038D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越小弹幕越密。</w:t>
            </w:r>
          </w:p>
        </w:tc>
      </w:tr>
      <w:tr w14:paraId="7B435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CEF359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Bullet Speed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1C878A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子弹速度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26A201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越高越难躲；太低会像慢速提示弹。</w:t>
            </w:r>
          </w:p>
        </w:tc>
      </w:tr>
      <w:tr w14:paraId="6BCCE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595132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Bullet Lifetime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613EFC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子弹存在时间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1B72FF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影响最远飞行距离，约等于 Bullet Speed x Bullet Lifetime。</w:t>
            </w:r>
          </w:p>
        </w:tc>
      </w:tr>
    </w:tbl>
    <w:p w14:paraId="6BD1E689">
      <w:pPr>
        <w:pStyle w:val="4"/>
      </w:pPr>
      <w:r>
        <w:rPr>
          <w:rFonts w:ascii="Calibri" w:hAnsi="Calibri" w:eastAsia="微软雅黑"/>
          <w:color w:val="2E74B5"/>
        </w:rPr>
        <w:t>Modern Strander</w:t>
      </w:r>
    </w:p>
    <w:p w14:paraId="2B9176D2">
      <w:r>
        <w:rPr>
          <w:rFonts w:ascii="Calibri" w:hAnsi="Calibri" w:eastAsia="微软雅黑"/>
          <w:sz w:val="21"/>
        </w:rPr>
        <w:t>触手牵引 + 腐蚀敌人，用于制造短距离控制和持续伤害。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4D6F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BD435D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配置资产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65D4E8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Assets/SO/Enemies/SO_Enemy_ModernStrander.asset</w:t>
            </w:r>
          </w:p>
        </w:tc>
      </w:tr>
      <w:tr w14:paraId="02A66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F685A05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关联 prefab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A446EF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Assets/Prefabs/EnemyPrefab/Pfb_Enemy_ModernStrander.prefab</w:t>
            </w:r>
          </w:p>
        </w:tc>
      </w:tr>
    </w:tbl>
    <w:p w14:paraId="35D4548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5DFB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277838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当前字段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1AD4EEB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当前值</w:t>
            </w:r>
          </w:p>
        </w:tc>
      </w:tr>
      <w:tr w14:paraId="2E1EB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7BB877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Display Name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D59315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ModernStrander-1</w:t>
            </w:r>
          </w:p>
        </w:tc>
      </w:tr>
      <w:tr w14:paraId="0E8BA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543DDC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Max Health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CF2207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</w:tr>
      <w:tr w14:paraId="64B2B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FE4ACB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Patrol Radius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40494F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</w:tr>
      <w:tr w14:paraId="1717D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41CF0D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Wait Time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282419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1.5</w:t>
            </w:r>
          </w:p>
        </w:tc>
      </w:tr>
      <w:tr w14:paraId="32938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2DD9FE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6D2459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</w:tr>
      <w:tr w14:paraId="7FCDF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C531DF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View Angle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DCD2A3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78</w:t>
            </w:r>
          </w:p>
        </w:tc>
      </w:tr>
      <w:tr w14:paraId="3696C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43ECA7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Lose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FFB783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16</w:t>
            </w:r>
          </w:p>
        </w:tc>
      </w:tr>
      <w:tr w14:paraId="6210B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3C1400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Tentacle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1A576E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3.2</w:t>
            </w:r>
          </w:p>
        </w:tc>
      </w:tr>
      <w:tr w14:paraId="49F88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C81C7C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Tentacle Cooldown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90697F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</w:tr>
      <w:tr w14:paraId="580A0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41FD11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Latch Duration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08AA94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1.1</w:t>
            </w:r>
          </w:p>
        </w:tc>
      </w:tr>
      <w:tr w14:paraId="673DB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F9E29A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Corrosion DPS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52510B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</w:tr>
      <w:tr w14:paraId="76343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9E9152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Corrosion Duration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0B9C16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2.5</w:t>
            </w:r>
          </w:p>
        </w:tc>
      </w:tr>
      <w:tr w14:paraId="60AC9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5B15CF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Initial Contact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F9F81E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</w:tr>
      <w:tr w14:paraId="0EFF5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3FC776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Puddle DPS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5A36D1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</w:tr>
    </w:tbl>
    <w:p w14:paraId="4EA2CD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FB87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CE1C54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专属字段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402531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中文含义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A8883D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调参影响</w:t>
            </w:r>
          </w:p>
        </w:tc>
      </w:tr>
      <w:tr w14:paraId="28BF6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D422A7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Tentacle Range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6CE4CC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触手起手距离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D86712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越大越容易先手控制。</w:t>
            </w:r>
          </w:p>
        </w:tc>
      </w:tr>
      <w:tr w14:paraId="6A019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0DA081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Tentacle Cooldown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D7B29F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触手冷却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CFD321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越短控制频率越高。</w:t>
            </w:r>
          </w:p>
        </w:tc>
      </w:tr>
      <w:tr w14:paraId="68E46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CA98D1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Latch Duration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83BBFD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抓取/牵引持续时间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C8FA3F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越长越容易让玩家失去行动空间。</w:t>
            </w:r>
          </w:p>
        </w:tc>
      </w:tr>
      <w:tr w14:paraId="3ED96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DD2475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Corrosion DPS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79C052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抓取期间腐蚀秒伤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AE0660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持续伤害强度。</w:t>
            </w:r>
          </w:p>
        </w:tc>
      </w:tr>
      <w:tr w14:paraId="2063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BABF31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Corrosion Duration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6F4640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腐蚀状态持续时间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E3DA97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影响脱离后还会继续掉血多久。</w:t>
            </w:r>
          </w:p>
        </w:tc>
      </w:tr>
      <w:tr w14:paraId="6E53A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B54E37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Initial Contact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251056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首次接触伤害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F05525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命中瞬间惩罚。</w:t>
            </w:r>
          </w:p>
        </w:tc>
      </w:tr>
    </w:tbl>
    <w:p w14:paraId="459FBD89">
      <w:pPr>
        <w:pStyle w:val="4"/>
      </w:pPr>
      <w:r>
        <w:rPr>
          <w:rFonts w:ascii="Calibri" w:hAnsi="Calibri" w:eastAsia="微软雅黑"/>
          <w:color w:val="2E74B5"/>
        </w:rPr>
        <w:t>Ancient Strander</w:t>
      </w:r>
    </w:p>
    <w:p w14:paraId="2075367D">
      <w:r>
        <w:rPr>
          <w:rFonts w:ascii="Calibri" w:hAnsi="Calibri" w:eastAsia="微软雅黑"/>
          <w:sz w:val="21"/>
        </w:rPr>
        <w:t>近战横扫 + 中距离咬击敌人，用于测试近中距离转换。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FB7E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8EDDC4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配置资产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3DDC45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Assets/SO/Enemies/SO_Enemy_AncientStrander.asset</w:t>
            </w:r>
          </w:p>
        </w:tc>
      </w:tr>
      <w:tr w14:paraId="7E015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0C3BCEB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关联 prefab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069C59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Assets/Prefabs/EnemyPrefab/Pfb_Enemy_AncientStrander.prefab</w:t>
            </w:r>
          </w:p>
        </w:tc>
      </w:tr>
    </w:tbl>
    <w:p w14:paraId="75C6757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CB6D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735C9C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当前字段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7A4B8D9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当前值</w:t>
            </w:r>
          </w:p>
        </w:tc>
      </w:tr>
      <w:tr w14:paraId="28AA5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E53F4B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Display Name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FAF9F4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AncientStrander-5</w:t>
            </w:r>
          </w:p>
        </w:tc>
      </w:tr>
      <w:tr w14:paraId="2A276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758E9F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Max Health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A63D8C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</w:tr>
      <w:tr w14:paraId="1A7F6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566A4C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Patrol Radius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24BB34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</w:tr>
      <w:tr w14:paraId="1F9F7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6E5914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Wait Time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085167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1.4</w:t>
            </w:r>
          </w:p>
        </w:tc>
      </w:tr>
      <w:tr w14:paraId="4CBC9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B3AB19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746B5C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13</w:t>
            </w:r>
          </w:p>
        </w:tc>
      </w:tr>
      <w:tr w14:paraId="1773E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4813C5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View Angle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B265AD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118</w:t>
            </w:r>
          </w:p>
        </w:tc>
      </w:tr>
      <w:tr w14:paraId="5A0A5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4E289B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Lose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76E0CD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17</w:t>
            </w:r>
          </w:p>
        </w:tc>
      </w:tr>
      <w:tr w14:paraId="6ED41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CA84CC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4EE3CA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2.8</w:t>
            </w:r>
          </w:p>
        </w:tc>
      </w:tr>
      <w:tr w14:paraId="3FB72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292189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7D8F2B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</w:tr>
      <w:tr w14:paraId="4F3C0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311AEA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Cooldown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CE8E60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1.8</w:t>
            </w:r>
          </w:p>
        </w:tc>
      </w:tr>
      <w:tr w14:paraId="7AB6A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FC7F90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Bite Min Distance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70CE2A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3.4</w:t>
            </w:r>
          </w:p>
        </w:tc>
      </w:tr>
      <w:tr w14:paraId="3F5C6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79FCCB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Bite Max Distance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76E1D1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7.6</w:t>
            </w:r>
          </w:p>
        </w:tc>
      </w:tr>
      <w:tr w14:paraId="0E27E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C72F72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Bite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FFF1C9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 w14:paraId="6D44F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8F02AD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Bite Cooldown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C3E873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2.4</w:t>
            </w:r>
          </w:p>
        </w:tc>
      </w:tr>
    </w:tbl>
    <w:p w14:paraId="2154C2C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A996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70B8540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专属字段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BB0208B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中文含义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E04EBD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调参影响</w:t>
            </w:r>
          </w:p>
        </w:tc>
      </w:tr>
      <w:tr w14:paraId="1CEF3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13B519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Range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CECDBD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横扫起手距离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D07B4A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近距离打击半径判断。</w:t>
            </w:r>
          </w:p>
        </w:tc>
      </w:tr>
      <w:tr w14:paraId="211F6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A509DB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F2F397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横扫伤害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E8D3C6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贴身惩罚。</w:t>
            </w:r>
          </w:p>
        </w:tc>
      </w:tr>
      <w:tr w14:paraId="639B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82E1B2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Cooldown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72FF19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横扫冷却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248861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近身持续输出节奏。</w:t>
            </w:r>
          </w:p>
        </w:tc>
      </w:tr>
      <w:tr w14:paraId="67412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68121E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Bite Min Distance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D55B98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咬击最小距离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BF6769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玩家太近时不会使用咬击；必须大于 Melee Range。</w:t>
            </w:r>
          </w:p>
        </w:tc>
      </w:tr>
      <w:tr w14:paraId="79193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0EB35A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Bite Max Distance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BF9D63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咬击最大距离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9816C4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中距离威胁范围。</w:t>
            </w:r>
          </w:p>
        </w:tc>
      </w:tr>
      <w:tr w14:paraId="60DA2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A3FCCF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Bite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1ECEDC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咬击伤害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759655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中距离命中惩罚。</w:t>
            </w:r>
          </w:p>
        </w:tc>
      </w:tr>
      <w:tr w14:paraId="1733A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1DF530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Bite Cooldown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0FBF28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咬击冷却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56CF86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中距离攻击频率。</w:t>
            </w:r>
          </w:p>
        </w:tc>
      </w:tr>
    </w:tbl>
    <w:p w14:paraId="75B5E308">
      <w:pPr>
        <w:pStyle w:val="4"/>
      </w:pPr>
      <w:r>
        <w:rPr>
          <w:rFonts w:ascii="Calibri" w:hAnsi="Calibri" w:eastAsia="微软雅黑"/>
          <w:color w:val="2E74B5"/>
        </w:rPr>
        <w:t>Tidal Aberration</w:t>
      </w:r>
    </w:p>
    <w:p w14:paraId="0C8EC732">
      <w:r>
        <w:rPr>
          <w:rFonts w:ascii="Calibri" w:hAnsi="Calibri" w:eastAsia="微软雅黑"/>
          <w:sz w:val="21"/>
        </w:rPr>
        <w:t>电击近战 + 水流击退敌人，用于做沉默、击退、远近双技能压力。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5F6C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15003A7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配置资产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43D6FC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Assets/SO/Enemies/SO_Enemy_TidalAberration.asset</w:t>
            </w:r>
          </w:p>
        </w:tc>
      </w:tr>
      <w:tr w14:paraId="66961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38EA8D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关联 prefab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7C9DCF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Assets/Prefabs/EnemyPrefab/Pfb_Enemy_TidalAberration.prefab</w:t>
            </w:r>
          </w:p>
        </w:tc>
      </w:tr>
    </w:tbl>
    <w:p w14:paraId="2B32F36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8AC0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0152A95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当前字段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19736A5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当前值</w:t>
            </w:r>
          </w:p>
        </w:tc>
      </w:tr>
      <w:tr w14:paraId="0D36E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CDD90D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Display Name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CC892D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TidalAberration-2</w:t>
            </w:r>
          </w:p>
        </w:tc>
      </w:tr>
      <w:tr w14:paraId="1F2FF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6B1C96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Max Health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B4675A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</w:tr>
      <w:tr w14:paraId="70A62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34F28B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Patrol Radius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3C7360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</w:tr>
      <w:tr w14:paraId="6C7DD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2E1B24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Wait Time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75DE81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1.5</w:t>
            </w:r>
          </w:p>
        </w:tc>
      </w:tr>
      <w:tr w14:paraId="262EE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C7E1C3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649462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14</w:t>
            </w:r>
          </w:p>
        </w:tc>
      </w:tr>
      <w:tr w14:paraId="6C7A1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B1B802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View Angle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BF6F77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124</w:t>
            </w:r>
          </w:p>
        </w:tc>
      </w:tr>
      <w:tr w14:paraId="68FCD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A88EF6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Lose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D556C8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18</w:t>
            </w:r>
          </w:p>
        </w:tc>
      </w:tr>
      <w:tr w14:paraId="29237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D76B44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7074C5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</w:tr>
      <w:tr w14:paraId="7F5AA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85231B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31FBCF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</w:tr>
      <w:tr w14:paraId="69D6D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EC6DCC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Cooldown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2C37A5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2.2</w:t>
            </w:r>
          </w:p>
        </w:tc>
      </w:tr>
      <w:tr w14:paraId="69733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0AE64F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Silence Duration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E1C91D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1.5</w:t>
            </w:r>
          </w:p>
        </w:tc>
      </w:tr>
      <w:tr w14:paraId="413E5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889EF4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Electric DPS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4999C0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</w:tr>
      <w:tr w14:paraId="1AC56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DF738F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Water Jet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0B2749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</w:tr>
      <w:tr w14:paraId="3284C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6A484E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Water Jet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644E2B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14</w:t>
            </w:r>
          </w:p>
        </w:tc>
      </w:tr>
      <w:tr w14:paraId="42550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7EE3B1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Knockback Strength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B07278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5.2</w:t>
            </w:r>
          </w:p>
        </w:tc>
      </w:tr>
      <w:tr w14:paraId="6EBEB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ACD2CD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Water Jet Cooldown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14FE53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</w:tr>
    </w:tbl>
    <w:p w14:paraId="48E6B09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FA99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1D72E48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专属字段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86235F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中文含义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02975E95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调参影响</w:t>
            </w:r>
          </w:p>
        </w:tc>
      </w:tr>
      <w:tr w14:paraId="02CB0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02827D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Range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9D159D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电击近战起手距离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11BC63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当前为 4，范围偏宽，适合强调控制。</w:t>
            </w:r>
          </w:p>
        </w:tc>
      </w:tr>
      <w:tr w14:paraId="73B0C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D6D9D3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889F70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近战接触伤害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06097B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当前为 1，主要伤害来自持续电击与水流。</w:t>
            </w:r>
          </w:p>
        </w:tc>
      </w:tr>
      <w:tr w14:paraId="09794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FADE54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Cooldown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D1972B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近战冷却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FD1C6B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越短沉默和电击越频繁。</w:t>
            </w:r>
          </w:p>
        </w:tc>
      </w:tr>
      <w:tr w14:paraId="3C11D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9655B9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Silence Duration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7B541C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沉默时间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3661CD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玩家无法施法的窗口。</w:t>
            </w:r>
          </w:p>
        </w:tc>
      </w:tr>
      <w:tr w14:paraId="6C036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F141DE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Water Jet Range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6D1B16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水流最大使用距离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A42BA1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中距离击退威胁。</w:t>
            </w:r>
          </w:p>
        </w:tc>
      </w:tr>
      <w:tr w14:paraId="40165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B33A6D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Water Jet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69789A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水流伤害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A040AC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命中惩罚。</w:t>
            </w:r>
          </w:p>
        </w:tc>
      </w:tr>
      <w:tr w14:paraId="3513E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9CAA1B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Knockback Strength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94711A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击退强度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2BA6A3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越高越容易把玩家推出安全位置。</w:t>
            </w:r>
          </w:p>
        </w:tc>
      </w:tr>
      <w:tr w14:paraId="5C795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03290C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Water Jet Cooldown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BB0769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水流冷却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45DDF2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远程技能频率。</w:t>
            </w:r>
          </w:p>
        </w:tc>
      </w:tr>
    </w:tbl>
    <w:p w14:paraId="5C123B3C">
      <w:pPr>
        <w:pStyle w:val="4"/>
      </w:pPr>
      <w:r>
        <w:rPr>
          <w:rFonts w:ascii="Calibri" w:hAnsi="Calibri" w:eastAsia="微软雅黑"/>
          <w:color w:val="2E74B5"/>
        </w:rPr>
        <w:t>Anchor Sentinel</w:t>
      </w:r>
    </w:p>
    <w:p w14:paraId="467DDEAD">
      <w:r>
        <w:rPr>
          <w:rFonts w:ascii="Calibri" w:hAnsi="Calibri" w:eastAsia="微软雅黑"/>
          <w:sz w:val="21"/>
        </w:rPr>
        <w:t>符文解谜 + 光束炮台敌人，用于制造定点威胁和解谜压力。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2FAA5CA"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A2C3F0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配置资产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AA68AB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Assets/SO/Enemies/SO_Enemy_AnchorSentinel.asset</w:t>
            </w:r>
          </w:p>
        </w:tc>
      </w:tr>
      <w:tr w14:paraId="1410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7C1F76E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关联 prefab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BEDC79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Assets/Prefabs/EnemyPrefab/Pfb_Enemy_AnchorSentinel.prefab</w:t>
            </w:r>
          </w:p>
        </w:tc>
      </w:tr>
    </w:tbl>
    <w:p w14:paraId="755ABEF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0701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30335D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当前字段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6AD9B7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当前值</w:t>
            </w:r>
          </w:p>
        </w:tc>
      </w:tr>
      <w:tr w14:paraId="2DC13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D91ACC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Display Name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EC6DAD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AnchorSentinel-3</w:t>
            </w:r>
          </w:p>
        </w:tc>
      </w:tr>
      <w:tr w14:paraId="331DA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ABCF8D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Max Health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F74FA3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</w:tr>
      <w:tr w14:paraId="0FA09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387730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Wrong Rune Activates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7EABCD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true</w:t>
            </w:r>
          </w:p>
        </w:tc>
      </w:tr>
      <w:tr w14:paraId="43328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5A1F7C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3CFA33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16</w:t>
            </w:r>
          </w:p>
        </w:tc>
      </w:tr>
      <w:tr w14:paraId="6F8BF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391ECE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Lock Duration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05D17B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</w:tr>
      <w:tr w14:paraId="32313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6B0FA0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Firing Duration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220343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</w:tr>
      <w:tr w14:paraId="3D6E2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49CD40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Cooldown Duration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581E56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</w:tr>
      <w:tr w14:paraId="609DA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A41AC6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Beam DPS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3002C1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22</w:t>
            </w:r>
          </w:p>
        </w:tc>
      </w:tr>
      <w:tr w14:paraId="58E6A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3B4074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Beam Tick Interval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2208CF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0.12</w:t>
            </w:r>
          </w:p>
        </w:tc>
      </w:tr>
      <w:tr w14:paraId="65DA4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3C002F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Default Rune Count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DA869B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</w:tr>
    </w:tbl>
    <w:p w14:paraId="139FBB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D71E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21B7AB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专属字段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3568EDD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中文含义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83A86D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调参影响</w:t>
            </w:r>
          </w:p>
        </w:tc>
      </w:tr>
      <w:tr w14:paraId="5308E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E87E88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Wrong Rune Activates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8E276F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打错符文是否立刻激活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55B1FD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开启后解谜失败会直接进入攻击压力。</w:t>
            </w:r>
          </w:p>
        </w:tc>
      </w:tr>
      <w:tr w14:paraId="70F80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C22608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A6A26A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炮台发现/攻击距离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2D1473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越大越早锁定玩家。</w:t>
            </w:r>
          </w:p>
        </w:tc>
      </w:tr>
      <w:tr w14:paraId="5F994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9BA022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Lock Duration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1990D8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锁定预警时间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04FDF5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越长越容易躲，越短越突然。</w:t>
            </w:r>
          </w:p>
        </w:tc>
      </w:tr>
      <w:tr w14:paraId="077BB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1887F9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Firing Duration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DF8A85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光束持续时间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D3F147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持续越长，封路能力越强。</w:t>
            </w:r>
          </w:p>
        </w:tc>
      </w:tr>
      <w:tr w14:paraId="5EDA3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6955C1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Cooldown Duration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66393C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两轮光束间隔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0E614F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越短压制越强。</w:t>
            </w:r>
          </w:p>
        </w:tc>
      </w:tr>
      <w:tr w14:paraId="502D4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D6B440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Beam DPS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7167FA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光束秒伤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ADF586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持续命中时的伤害速度。</w:t>
            </w:r>
          </w:p>
        </w:tc>
      </w:tr>
    </w:tbl>
    <w:p w14:paraId="3021A6B8">
      <w:pPr>
        <w:pStyle w:val="4"/>
      </w:pPr>
      <w:r>
        <w:rPr>
          <w:rFonts w:ascii="Calibri" w:hAnsi="Calibri" w:eastAsia="微软雅黑"/>
          <w:color w:val="2E74B5"/>
        </w:rPr>
        <w:t>Hunter Boss</w:t>
      </w:r>
    </w:p>
    <w:p w14:paraId="20D61025">
      <w:r>
        <w:rPr>
          <w:rFonts w:ascii="Calibri" w:hAnsi="Calibri" w:eastAsia="微软雅黑"/>
          <w:sz w:val="21"/>
        </w:rPr>
        <w:t>Boss，包含追击、近战横扫、旋涡投锚、怒吼与护盾阶段。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1E77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5A8ECE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配置资产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E085D5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Assets/SO/Enemies/SO_Enemy_HunterBoss.asset</w:t>
            </w:r>
          </w:p>
        </w:tc>
      </w:tr>
      <w:tr w14:paraId="0ED75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132535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关联 prefab</w:t>
            </w:r>
          </w:p>
        </w:tc>
        <w:tc>
          <w:tcPr>
            <w:tcW w:w="7426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125993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Assets/Prefabs/EnemyPrefab/Pfb_Enemy_HunterBoss.prefab</w:t>
            </w:r>
          </w:p>
        </w:tc>
      </w:tr>
    </w:tbl>
    <w:p w14:paraId="4682021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57C3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4203F24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当前字段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60DDBFAE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当前值</w:t>
            </w:r>
          </w:p>
        </w:tc>
      </w:tr>
      <w:tr w14:paraId="26122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DA6448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Display Name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DDD0C9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HunterBoss-4</w:t>
            </w:r>
          </w:p>
        </w:tc>
      </w:tr>
      <w:tr w14:paraId="396B9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6A55E8E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Max Health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F89B6E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</w:tr>
      <w:tr w14:paraId="6EA02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B3EED8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7C208F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18</w:t>
            </w:r>
          </w:p>
        </w:tc>
      </w:tr>
      <w:tr w14:paraId="32C57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24209D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Lose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8BBC22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24</w:t>
            </w:r>
          </w:p>
        </w:tc>
      </w:tr>
      <w:tr w14:paraId="0036E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FBBE1F8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Chase Speed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0517E7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3.5</w:t>
            </w:r>
          </w:p>
        </w:tc>
      </w:tr>
      <w:tr w14:paraId="7C75C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BF0517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823D52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</w:tr>
      <w:tr w14:paraId="7DF65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1CA41A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47503C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18</w:t>
            </w:r>
          </w:p>
        </w:tc>
      </w:tr>
      <w:tr w14:paraId="2EA65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DD6AC1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Cooldown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53FDD0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2.4</w:t>
            </w:r>
          </w:p>
        </w:tc>
      </w:tr>
      <w:tr w14:paraId="40C81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BE7700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Vortex Trigger Distance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89823A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</w:tr>
      <w:tr w14:paraId="3FBB5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7491FD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Vortex Trigger Melee Count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B8E4D24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</w:tr>
      <w:tr w14:paraId="6E542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F9DDFD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Vortex Radius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DF7C48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</w:tr>
      <w:tr w14:paraId="5404E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30445D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Anchor Throw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AFEF5B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16</w:t>
            </w:r>
          </w:p>
        </w:tc>
      </w:tr>
      <w:tr w14:paraId="068E2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579B03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Rage Threshold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51CE22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0.5</w:t>
            </w:r>
          </w:p>
        </w:tc>
      </w:tr>
      <w:tr w14:paraId="0EBFA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40C437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Roar Range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1F91722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</w:tr>
      <w:tr w14:paraId="2CD5B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EC6452A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Roar Damage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4FC2D62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999</w:t>
            </w:r>
          </w:p>
        </w:tc>
      </w:tr>
      <w:tr w14:paraId="3F778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57EC060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Rage Shield Ratio</w:t>
            </w:r>
          </w:p>
        </w:tc>
        <w:tc>
          <w:tcPr>
            <w:tcW w:w="5839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74C870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0.2</w:t>
            </w:r>
          </w:p>
        </w:tc>
      </w:tr>
    </w:tbl>
    <w:p w14:paraId="1734833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0E72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2337D3A8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专属字段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79E1E13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中文含义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shd w:val="clear" w:color="auto" w:fill="E8EEF5"/>
            <w:vAlign w:val="center"/>
          </w:tcPr>
          <w:p w14:paraId="7C7B801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调参影响</w:t>
            </w:r>
          </w:p>
        </w:tc>
      </w:tr>
      <w:tr w14:paraId="1C1D8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D14B9F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Detection Range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3E59B8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Boss 进入战斗距离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2F986D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越大越早接敌。</w:t>
            </w:r>
          </w:p>
        </w:tc>
      </w:tr>
      <w:tr w14:paraId="17CF7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E5EEEC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Chase Speed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493FD3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追击速度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D629E2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决定玩家能否风筝。</w:t>
            </w:r>
          </w:p>
        </w:tc>
      </w:tr>
      <w:tr w14:paraId="58F04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238F8E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Melee Range / Damage / Cooldown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B6F438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近战三件套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7755DAFC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决定基础战斗压力。</w:t>
            </w:r>
          </w:p>
        </w:tc>
      </w:tr>
      <w:tr w14:paraId="6809C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DE4A2E6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Vortex Trigger Distance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9C1B6A0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旋涡可触发距离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864624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越大越容易进入 Boss 特殊技能流程。</w:t>
            </w:r>
          </w:p>
        </w:tc>
      </w:tr>
      <w:tr w14:paraId="63036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5BAC127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Vortex Trigger Melee Count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51FFA1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触发旋涡前需要近战次数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CFC0ED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越小特殊技能越频繁。</w:t>
            </w:r>
          </w:p>
        </w:tc>
      </w:tr>
      <w:tr w14:paraId="416D6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7A5E2F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Anchor Throw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7E834C1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投锚伤害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D55DF2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旋涡后的命中惩罚。</w:t>
            </w:r>
          </w:p>
        </w:tc>
      </w:tr>
      <w:tr w14:paraId="68646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403876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Rage Threshold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52F4345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怒气触发血量比例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39C14B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0.5 表示半血触发。</w:t>
            </w:r>
          </w:p>
        </w:tc>
      </w:tr>
      <w:tr w14:paraId="3323A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43DC7F3F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Roar Damage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03E6BA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怒吼伤害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3C6602ED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当前 999 接近秒杀，需要靠掩体/机制规避。</w:t>
            </w:r>
          </w:p>
        </w:tc>
      </w:tr>
      <w:tr w14:paraId="52515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69EDBFF3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Rage Shield Ratio</w:t>
            </w:r>
          </w:p>
        </w:tc>
        <w:tc>
          <w:tcPr>
            <w:tcW w:w="2267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0590865B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怒气护盾比例</w:t>
            </w:r>
          </w:p>
        </w:tc>
        <w:tc>
          <w:tcPr>
            <w:tcW w:w="4648" w:type="dxa"/>
            <w:tcBorders>
              <w:top w:val="single" w:color="B7C9DA" w:sz="4" w:space="0"/>
              <w:left w:val="single" w:color="B7C9DA" w:sz="4" w:space="0"/>
              <w:bottom w:val="single" w:color="B7C9DA" w:sz="4" w:space="0"/>
              <w:right w:val="single" w:color="B7C9DA" w:sz="4" w:space="0"/>
            </w:tcBorders>
            <w:vAlign w:val="center"/>
          </w:tcPr>
          <w:p w14:paraId="2D008429">
            <w:pPr>
              <w:spacing w:before="0" w:after="0"/>
            </w:pPr>
            <w:r>
              <w:rPr>
                <w:rFonts w:ascii="Calibri" w:hAnsi="Calibri" w:eastAsia="微软雅黑"/>
                <w:sz w:val="18"/>
              </w:rPr>
              <w:t>0.2 表示获得最大生命 20% 的护盾。</w:t>
            </w:r>
          </w:p>
        </w:tc>
      </w:tr>
    </w:tbl>
    <w:p w14:paraId="5A1082C1"/>
    <w:sectPr>
      <w:footerReference r:id="rId5" w:type="default"/>
      <w:pgSz w:w="12240" w:h="15840"/>
      <w:pgMar w:top="1134" w:right="1134" w:bottom="1134" w:left="1134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BF88">
    <w:pPr>
      <w:pStyle w:val="24"/>
      <w:jc w:val="right"/>
    </w:pPr>
    <w:r>
      <w:rPr>
        <w:color w:val="666666"/>
        <w:sz w:val="16"/>
      </w:rPr>
      <w:t>Enemy Config Tuning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D3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3239</Words>
  <Characters>6904</Characters>
  <Lines>0</Lines>
  <Paragraphs>0</Paragraphs>
  <TotalTime>3</TotalTime>
  <ScaleCrop>false</ScaleCrop>
  <LinksUpToDate>false</LinksUpToDate>
  <CharactersWithSpaces>7313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WPS_1726129804</cp:lastModifiedBy>
  <dcterms:modified xsi:type="dcterms:W3CDTF">2026-06-02T17:57:47Z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eyJoZGlkIjoiZDY1Zjc2ZGM5MDgzOGFiZjIxNzI4ZjFkZTViMGE5ZGEiLCJ1c2VySWQiOiIxNjMzOTMzOTgwIn0=</vt:lpwstr>
  </property>
  <property fmtid="{D5CDD505-2E9C-101B-9397-08002B2CF9AE}" pid="3" name="KSOProductBuildVer">
    <vt:lpwstr>2052-12.1.0.26375</vt:lpwstr>
  </property>
  <property fmtid="{D5CDD505-2E9C-101B-9397-08002B2CF9AE}" pid="4" name="ICV">
    <vt:lpwstr>B1D9DF18F7344E83AB1ACEBB6C94D382_12</vt:lpwstr>
  </property>
</Properties>
</file>